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D432A52">
      <w:pPr>
        <w:pStyle w:val="36"/>
      </w:pPr>
      <w:r>
        <w:t>EXERCISE 1: Ranking and Window Functions</w:t>
      </w:r>
    </w:p>
    <w:p w14:paraId="1019BBD1">
      <w:pPr>
        <w:pStyle w:val="2"/>
      </w:pPr>
      <w:r>
        <w:t>Main Concepts Used:</w:t>
      </w:r>
    </w:p>
    <w:p w14:paraId="6E3DC75D">
      <w:r>
        <w:t>• ROW_NUMBER()</w:t>
      </w:r>
    </w:p>
    <w:p w14:paraId="724D1799">
      <w:r>
        <w:t>• RANK()</w:t>
      </w:r>
    </w:p>
    <w:p w14:paraId="1FE43050">
      <w:r>
        <w:t>• DENSE_RANK()</w:t>
      </w:r>
    </w:p>
    <w:p w14:paraId="735B44BD">
      <w:r>
        <w:t>• PARTITION BY</w:t>
      </w:r>
    </w:p>
    <w:p w14:paraId="70383AAD">
      <w:r>
        <w:t>• ORDER BY</w:t>
      </w:r>
    </w:p>
    <w:p w14:paraId="430D059B">
      <w:pPr>
        <w:pStyle w:val="3"/>
      </w:pPr>
      <w:r>
        <w:t>1️⃣ Create Table</w:t>
      </w:r>
    </w:p>
    <w:p w14:paraId="3A4B04EF">
      <w:pPr>
        <w:pStyle w:val="156"/>
      </w:pPr>
      <w:r>
        <w:t>CREATE TABLE Products (</w:t>
      </w:r>
      <w:r>
        <w:br w:type="textWrapping"/>
      </w:r>
      <w:r>
        <w:t xml:space="preserve">    ProductID INT PRIMARY KEY,</w:t>
      </w:r>
      <w:r>
        <w:br w:type="textWrapping"/>
      </w:r>
      <w:r>
        <w:t xml:space="preserve">    ProductName NVARCHAR(100),</w:t>
      </w:r>
      <w:r>
        <w:br w:type="textWrapping"/>
      </w:r>
      <w:r>
        <w:t xml:space="preserve">    Category NVARCHAR(50),</w:t>
      </w:r>
      <w:r>
        <w:br w:type="textWrapping"/>
      </w:r>
      <w:r>
        <w:t xml:space="preserve">    Price DECIMAL(10, 2)</w:t>
      </w:r>
      <w:r>
        <w:br w:type="textWrapping"/>
      </w:r>
      <w:r>
        <w:t>);</w:t>
      </w:r>
    </w:p>
    <w:p w14:paraId="38F43882">
      <w:r>
        <w:drawing>
          <wp:inline distT="0" distB="0" distL="114300" distR="114300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A3E79">
      <w:pPr>
        <w:pStyle w:val="3"/>
      </w:pPr>
      <w:r>
        <w:t>2️⃣ Insert Data</w:t>
      </w:r>
    </w:p>
    <w:p w14:paraId="6B5572E1">
      <w:pPr>
        <w:pStyle w:val="156"/>
      </w:pPr>
      <w:r>
        <w:t>INSERT INTO Products (ProductID, ProductName, Category, Price) VALUES</w:t>
      </w:r>
      <w:r>
        <w:br w:type="textWrapping"/>
      </w:r>
      <w:r>
        <w:t>(1, 'iPhone 14', 'Electronics', 999.00),</w:t>
      </w:r>
      <w:r>
        <w:br w:type="textWrapping"/>
      </w:r>
      <w:r>
        <w:t>(2, 'Samsung Galaxy S22', 'Electronics', 899.00),</w:t>
      </w:r>
      <w:r>
        <w:br w:type="textWrapping"/>
      </w:r>
      <w:r>
        <w:t>(3, 'Pixel 7', 'Electronics', 899.00),</w:t>
      </w:r>
      <w:r>
        <w:br w:type="textWrapping"/>
      </w:r>
      <w:r>
        <w:t>(4, 'MacBook Air', 'Electronics', 1099.00),</w:t>
      </w:r>
      <w:r>
        <w:br w:type="textWrapping"/>
      </w:r>
      <w:r>
        <w:t>(5, 'T-shirt', 'Clothing', 25.00),</w:t>
      </w:r>
      <w:r>
        <w:br w:type="textWrapping"/>
      </w:r>
      <w:r>
        <w:t>(6, 'Hoodie', 'Clothing', 40.00),</w:t>
      </w:r>
      <w:r>
        <w:br w:type="textWrapping"/>
      </w:r>
      <w:r>
        <w:t>(7, 'Jacket', 'Clothing', 60.00),</w:t>
      </w:r>
      <w:r>
        <w:br w:type="textWrapping"/>
      </w:r>
      <w:r>
        <w:t>(8, 'Jeans', 'Clothing', 60.00);</w:t>
      </w:r>
    </w:p>
    <w:p w14:paraId="3787839A">
      <w:r>
        <w:drawing>
          <wp:inline distT="0" distB="0" distL="114300" distR="114300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63900">
      <w:pPr>
        <w:pStyle w:val="3"/>
      </w:pPr>
      <w:r>
        <w:t>3️⃣ Apply ROW_NUMBER()</w:t>
      </w:r>
    </w:p>
    <w:p w14:paraId="3EDF503B">
      <w:pPr>
        <w:pStyle w:val="156"/>
      </w:pPr>
      <w:r>
        <w:t xml:space="preserve">SELECT </w:t>
      </w:r>
      <w:r>
        <w:br w:type="textWrapping"/>
      </w:r>
      <w:r>
        <w:t xml:space="preserve">    ProductID,</w:t>
      </w:r>
      <w:r>
        <w:br w:type="textWrapping"/>
      </w:r>
      <w:r>
        <w:t xml:space="preserve">    ProductName,</w:t>
      </w:r>
      <w:r>
        <w:br w:type="textWrapping"/>
      </w:r>
      <w:r>
        <w:t xml:space="preserve">    Category,</w:t>
      </w:r>
      <w:r>
        <w:br w:type="textWrapping"/>
      </w:r>
      <w:r>
        <w:t xml:space="preserve">    Price,</w:t>
      </w:r>
      <w:r>
        <w:br w:type="textWrapping"/>
      </w:r>
      <w:r>
        <w:t xml:space="preserve">    ROW_NUMBER() OVER (PARTITION BY Category ORDER BY Price DESC) AS RowNum</w:t>
      </w:r>
      <w:r>
        <w:br w:type="textWrapping"/>
      </w:r>
      <w:r>
        <w:t>FROM Products;</w:t>
      </w:r>
    </w:p>
    <w:p w14:paraId="3691B2A3">
      <w:r>
        <w:drawing>
          <wp:inline distT="0" distB="0" distL="114300" distR="114300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94C26">
      <w:pPr>
        <w:pStyle w:val="3"/>
      </w:pPr>
      <w:r>
        <w:t>4️⃣ Apply RANK()</w:t>
      </w:r>
    </w:p>
    <w:p w14:paraId="565859FB">
      <w:pPr>
        <w:pStyle w:val="156"/>
      </w:pPr>
      <w:r>
        <w:t xml:space="preserve">SELECT </w:t>
      </w:r>
      <w:r>
        <w:br w:type="textWrapping"/>
      </w:r>
      <w:r>
        <w:t xml:space="preserve">    ProductID,</w:t>
      </w:r>
      <w:r>
        <w:br w:type="textWrapping"/>
      </w:r>
      <w:r>
        <w:t xml:space="preserve">    ProductName,</w:t>
      </w:r>
      <w:r>
        <w:br w:type="textWrapping"/>
      </w:r>
      <w:r>
        <w:t xml:space="preserve">    Category,</w:t>
      </w:r>
      <w:r>
        <w:br w:type="textWrapping"/>
      </w:r>
      <w:r>
        <w:t xml:space="preserve">    Price,</w:t>
      </w:r>
      <w:r>
        <w:br w:type="textWrapping"/>
      </w:r>
      <w:r>
        <w:t xml:space="preserve">    RANK() OVER (PARTITION BY Category ORDER BY Price DESC) AS RankNum</w:t>
      </w:r>
      <w:r>
        <w:br w:type="textWrapping"/>
      </w:r>
      <w:r>
        <w:t>FROM Products;</w:t>
      </w:r>
    </w:p>
    <w:p w14:paraId="08DB2D20">
      <w:r>
        <w:drawing>
          <wp:inline distT="0" distB="0" distL="114300" distR="114300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13EE9">
      <w:pPr>
        <w:pStyle w:val="3"/>
      </w:pPr>
      <w:r>
        <w:t>5️⃣ Apply DENSE_RANK()</w:t>
      </w:r>
    </w:p>
    <w:p w14:paraId="086C25D2">
      <w:pPr>
        <w:pStyle w:val="156"/>
      </w:pPr>
      <w:r>
        <w:t xml:space="preserve">SELECT </w:t>
      </w:r>
      <w:r>
        <w:br w:type="textWrapping"/>
      </w:r>
      <w:r>
        <w:t xml:space="preserve">    ProductID,</w:t>
      </w:r>
      <w:r>
        <w:br w:type="textWrapping"/>
      </w:r>
      <w:r>
        <w:t xml:space="preserve">    ProductName,</w:t>
      </w:r>
      <w:r>
        <w:br w:type="textWrapping"/>
      </w:r>
      <w:r>
        <w:t xml:space="preserve">    Category,</w:t>
      </w:r>
      <w:r>
        <w:br w:type="textWrapping"/>
      </w:r>
      <w:r>
        <w:t xml:space="preserve">    Price,</w:t>
      </w:r>
      <w:r>
        <w:br w:type="textWrapping"/>
      </w:r>
      <w:r>
        <w:t xml:space="preserve">    DENSE_RANK() OVER (PARTITION BY Category ORDER BY Price DESC) AS DenseRankNum</w:t>
      </w:r>
      <w:r>
        <w:br w:type="textWrapping"/>
      </w:r>
      <w:r>
        <w:t>FROM Products;</w:t>
      </w:r>
    </w:p>
    <w:p w14:paraId="661147C2">
      <w:r>
        <w:drawing>
          <wp:inline distT="0" distB="0" distL="114300" distR="114300">
            <wp:extent cx="5486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80A21">
      <w:pPr>
        <w:pStyle w:val="3"/>
      </w:pPr>
      <w:r>
        <w:t>6️⃣ Top 3 per Category using ROW_NUMBER()</w:t>
      </w:r>
    </w:p>
    <w:p w14:paraId="1F655161">
      <w:pPr>
        <w:pStyle w:val="156"/>
      </w:pPr>
      <w:r>
        <w:t>WITH RankedProducts AS (</w:t>
      </w:r>
      <w:r>
        <w:br w:type="textWrapping"/>
      </w:r>
      <w:r>
        <w:t xml:space="preserve">    SELECT *,</w:t>
      </w:r>
      <w:r>
        <w:br w:type="textWrapping"/>
      </w:r>
      <w:r>
        <w:t xml:space="preserve">           ROW_NUMBER() OVER (PARTITION BY Category ORDER BY Price DESC) AS RowNum</w:t>
      </w:r>
      <w:r>
        <w:br w:type="textWrapping"/>
      </w:r>
      <w:r>
        <w:t xml:space="preserve">    FROM Products</w:t>
      </w:r>
      <w:r>
        <w:br w:type="textWrapping"/>
      </w:r>
      <w:r>
        <w:t>)</w:t>
      </w:r>
      <w:r>
        <w:br w:type="textWrapping"/>
      </w:r>
      <w:r>
        <w:t>SELECT * FROM RankedProducts</w:t>
      </w:r>
      <w:r>
        <w:br w:type="textWrapping"/>
      </w:r>
      <w:r>
        <w:t>WHERE RowNum &lt;= 3;</w:t>
      </w:r>
    </w:p>
    <w:p w14:paraId="1A351AB4">
      <w:r>
        <w:drawing>
          <wp:inline distT="0" distB="0" distL="114300" distR="114300">
            <wp:extent cx="54864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3F45B">
      <w:pPr>
        <w:pStyle w:val="3"/>
      </w:pPr>
      <w:r>
        <w:t>7️⃣ Top 3 per Category using RANK()</w:t>
      </w:r>
    </w:p>
    <w:p w14:paraId="09B31B96">
      <w:pPr>
        <w:pStyle w:val="156"/>
      </w:pPr>
      <w:r>
        <w:t>WITH RankedProducts AS (</w:t>
      </w:r>
      <w:r>
        <w:br w:type="textWrapping"/>
      </w:r>
      <w:r>
        <w:t xml:space="preserve">    SELECT *,</w:t>
      </w:r>
      <w:r>
        <w:br w:type="textWrapping"/>
      </w:r>
      <w:r>
        <w:t xml:space="preserve">           RANK() OVER (PARTITION BY Category ORDER BY Price DESC) AS RankNum</w:t>
      </w:r>
      <w:r>
        <w:br w:type="textWrapping"/>
      </w:r>
      <w:r>
        <w:t xml:space="preserve">    FROM Products</w:t>
      </w:r>
      <w:r>
        <w:br w:type="textWrapping"/>
      </w:r>
      <w:r>
        <w:t>)</w:t>
      </w:r>
      <w:r>
        <w:br w:type="textWrapping"/>
      </w:r>
      <w:r>
        <w:t>SELECT * FROM RankedProducts</w:t>
      </w:r>
      <w:r>
        <w:br w:type="textWrapping"/>
      </w:r>
      <w:r>
        <w:t>WHERE RankNum &lt;= 3;</w:t>
      </w:r>
    </w:p>
    <w:p w14:paraId="7D1E9625">
      <w:r>
        <w:drawing>
          <wp:inline distT="0" distB="0" distL="114300" distR="114300">
            <wp:extent cx="548640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783A1">
      <w:pPr>
        <w:pStyle w:val="3"/>
      </w:pPr>
      <w:r>
        <w:t>8️⃣ Top 3 per Category using DENSE_RANK()</w:t>
      </w:r>
    </w:p>
    <w:p w14:paraId="75607802">
      <w:pPr>
        <w:pStyle w:val="156"/>
      </w:pPr>
      <w:r>
        <w:t>WITH RankedProducts AS (</w:t>
      </w:r>
      <w:r>
        <w:br w:type="textWrapping"/>
      </w:r>
      <w:r>
        <w:t xml:space="preserve">    SELECT *,</w:t>
      </w:r>
      <w:r>
        <w:br w:type="textWrapping"/>
      </w:r>
      <w:r>
        <w:t xml:space="preserve">           DENSE_RANK() OVER (PARTITION BY Category ORDER BY Price DESC) AS DenseRankNum</w:t>
      </w:r>
      <w:r>
        <w:br w:type="textWrapping"/>
      </w:r>
      <w:r>
        <w:t xml:space="preserve">    FROM Products</w:t>
      </w:r>
      <w:r>
        <w:br w:type="textWrapping"/>
      </w:r>
      <w:r>
        <w:t>)</w:t>
      </w:r>
      <w:r>
        <w:br w:type="textWrapping"/>
      </w:r>
      <w:r>
        <w:t>SELECT * FROM RankedProducts</w:t>
      </w:r>
      <w:r>
        <w:br w:type="textWrapping"/>
      </w:r>
      <w:r>
        <w:t>WHERE DenseRankNum &lt;= 3;</w:t>
      </w:r>
    </w:p>
    <w:p w14:paraId="086F5FDB">
      <w:pPr>
        <w:sectPr>
          <w:pgSz w:w="12240" w:h="15840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drawing>
          <wp:inline distT="0" distB="0" distL="114300" distR="114300">
            <wp:extent cx="5486400" cy="308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17F84">
      <w:pPr>
        <w:pStyle w:val="36"/>
      </w:pPr>
      <w:r>
        <w:t>Employee Management System - SQL Exercises</w:t>
      </w:r>
    </w:p>
    <w:p w14:paraId="4CEFE5D0">
      <w:pPr>
        <w:pStyle w:val="2"/>
      </w:pPr>
      <w:r>
        <w:t>Exercise 1: Create a Stored Procedure</w:t>
      </w:r>
    </w:p>
    <w:p w14:paraId="49BFA897">
      <w:r>
        <w:t>Goal: Create a stored procedure to retrieve employee details by department.</w:t>
      </w:r>
    </w:p>
    <w:p w14:paraId="3F084A46">
      <w:r>
        <w:t>Step 1: Define the stored procedure with a parameter for DepartmentID.</w:t>
      </w:r>
    </w:p>
    <w:p w14:paraId="684417AA"/>
    <w:p w14:paraId="4103A3BE">
      <w:r>
        <w:t>Step 2: Write the SQL query to select employee details based on the DepartmentID.</w:t>
      </w:r>
    </w:p>
    <w:p w14:paraId="4913BB8F">
      <w:r>
        <w:drawing>
          <wp:inline distT="0" distB="0" distL="114300" distR="114300">
            <wp:extent cx="5486400" cy="3086100"/>
            <wp:effectExtent l="0" t="0" r="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A7D873F">
      <w:r>
        <w:drawing>
          <wp:inline distT="0" distB="0" distL="114300" distR="114300">
            <wp:extent cx="5486400" cy="3086100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D2017">
      <w:r>
        <w:t>Step 3: Create a stored procedure named sp_InsertEmployee with the following code:</w:t>
      </w:r>
    </w:p>
    <w:p w14:paraId="7E04B9A2">
      <w:pPr>
        <w:pStyle w:val="156"/>
      </w:pPr>
      <w:r>
        <w:t>CREATE PROCEDURE sp_InsertEmployee</w:t>
      </w:r>
      <w:r>
        <w:br w:type="textWrapping"/>
      </w:r>
      <w:r>
        <w:t xml:space="preserve">    @FirstName VARCHAR(50),</w:t>
      </w:r>
      <w:r>
        <w:br w:type="textWrapping"/>
      </w:r>
      <w:r>
        <w:t xml:space="preserve">    @LastName VARCHAR(50),</w:t>
      </w:r>
      <w:r>
        <w:br w:type="textWrapping"/>
      </w:r>
      <w:r>
        <w:t xml:space="preserve">    @DepartmentID INT,</w:t>
      </w:r>
      <w:r>
        <w:br w:type="textWrapping"/>
      </w:r>
      <w:r>
        <w:t xml:space="preserve">    @Salary DECIMAL(10,2),</w:t>
      </w:r>
      <w:r>
        <w:br w:type="textWrapping"/>
      </w:r>
      <w:r>
        <w:t xml:space="preserve">    @JoinDate DATE</w:t>
      </w:r>
      <w:r>
        <w:br w:type="textWrapping"/>
      </w:r>
      <w:r>
        <w:t>AS</w:t>
      </w:r>
      <w:r>
        <w:br w:type="textWrapping"/>
      </w:r>
      <w:r>
        <w:t>BEGIN</w:t>
      </w:r>
      <w:r>
        <w:br w:type="textWrapping"/>
      </w:r>
      <w:r>
        <w:t xml:space="preserve">    INSERT INTO Employees (FirstName, LastName, DepartmentID, Salary, JoinDate)</w:t>
      </w:r>
      <w:r>
        <w:br w:type="textWrapping"/>
      </w:r>
      <w:r>
        <w:t xml:space="preserve">    VALUES (@FirstName, @LastName, @DepartmentID, @Salary, @JoinDate);</w:t>
      </w:r>
      <w:r>
        <w:br w:type="textWrapping"/>
      </w:r>
      <w:r>
        <w:t>END;</w:t>
      </w:r>
    </w:p>
    <w:p w14:paraId="7F368EE9">
      <w:pPr>
        <w:pStyle w:val="156"/>
      </w:pPr>
      <w:r>
        <w:drawing>
          <wp:inline distT="0" distB="0" distL="114300" distR="114300">
            <wp:extent cx="5486400" cy="3086100"/>
            <wp:effectExtent l="0" t="0" r="0" b="0"/>
            <wp:docPr id="18624529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52927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 w14:paraId="5A604E95">
      <w:pPr>
        <w:pStyle w:val="2"/>
      </w:pPr>
      <w:r>
        <w:t>Exercise 5: Return Data from a Stored Procedure</w:t>
      </w:r>
    </w:p>
    <w:p w14:paraId="28C8B00B">
      <w:r>
        <w:t>Goal: Create a stored procedure that returns the total number of employees in a department.</w:t>
      </w:r>
    </w:p>
    <w:p w14:paraId="034E27CF">
      <w:r>
        <w:t>Step 1: Define the stored procedure with a parameter for DepartmentID.</w:t>
      </w:r>
    </w:p>
    <w:p w14:paraId="50740EAE">
      <w:r>
        <w:t>Step 2: Write the SQL query to count the number of employees in the specified department.</w:t>
      </w:r>
    </w:p>
    <w:p w14:paraId="770D778B">
      <w:r>
        <w:t>Step 3: Save the stored procedure by executing the Stored procedure content.</w:t>
      </w:r>
    </w:p>
    <w:p w14:paraId="75758702">
      <w:pPr>
        <w:pStyle w:val="156"/>
      </w:pPr>
      <w:r>
        <w:t>CREATE PROCEDURE sp_CountEmployeesByDepartment</w:t>
      </w:r>
      <w:r>
        <w:br w:type="textWrapping"/>
      </w:r>
      <w:r>
        <w:t xml:space="preserve">    @DepartmentID INT</w:t>
      </w:r>
      <w:r>
        <w:br w:type="textWrapping"/>
      </w:r>
      <w:r>
        <w:t>AS</w:t>
      </w:r>
      <w:r>
        <w:br w:type="textWrapping"/>
      </w:r>
      <w:r>
        <w:t>BEGIN</w:t>
      </w:r>
      <w:r>
        <w:br w:type="textWrapping"/>
      </w:r>
      <w:r>
        <w:t xml:space="preserve">    SELECT COUNT(*) AS TotalEmployees</w:t>
      </w:r>
      <w:r>
        <w:br w:type="textWrapping"/>
      </w:r>
      <w:r>
        <w:t xml:space="preserve">    FROM Employees</w:t>
      </w:r>
      <w:r>
        <w:br w:type="textWrapping"/>
      </w:r>
      <w:r>
        <w:t xml:space="preserve">    WHERE DepartmentID = @DepartmentID;</w:t>
      </w:r>
      <w:r>
        <w:br w:type="textWrapping"/>
      </w:r>
      <w:r>
        <w:t>END;</w:t>
      </w:r>
    </w:p>
    <w:p w14:paraId="098530C0">
      <w:pPr>
        <w:pStyle w:val="156"/>
      </w:pPr>
      <w:r>
        <w:drawing>
          <wp:inline distT="0" distB="0" distL="114300" distR="114300">
            <wp:extent cx="5486400" cy="3086100"/>
            <wp:effectExtent l="0" t="0" r="0" b="0"/>
            <wp:docPr id="1774813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813057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 w14:paraId="66E03DE7"/>
    <w:sectPr>
      <w:pgSz w:w="12240" w:h="15840"/>
      <w:pgMar w:top="1440" w:right="1800" w:bottom="1440" w:left="1800" w:header="720" w:footer="720" w:gutter="0"/>
      <w:pgNumType w:start="1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60001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ＭＳ 明朝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31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30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5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4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29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2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01136769"/>
    <w:rsid w:val="31D77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qFormat="1" w:uiPriority="99" w:semiHidden="0" w:name="List"/>
    <w:lsdException w:qFormat="1" w:uiPriority="99" w:semiHidden="0" w:name="List Bullet"/>
    <w:lsdException w:qFormat="1" w:uiPriority="99" w:semiHidden="0" w:name="List Number"/>
    <w:lsdException w:qFormat="1" w:uiPriority="99" w:semiHidden="0" w:name="List 2"/>
    <w:lsdException w:qFormat="1" w:uiPriority="99" w:semiHidden="0" w:name="List 3"/>
    <w:lsdException w:uiPriority="99" w:name="List 4"/>
    <w:lsdException w:uiPriority="99" w:name="List 5"/>
    <w:lsdException w:qFormat="1"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qFormat="1"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uiPriority="99" w:name="Body Text Indent"/>
    <w:lsdException w:qFormat="1" w:uiPriority="99" w:semiHidden="0" w:name="List Continue"/>
    <w:lsdException w:qFormat="1" w:uiPriority="99" w:semiHidden="0" w:name="List Continue 2"/>
    <w:lsdException w:qFormat="1"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unhideWhenUsed="0" w:uiPriority="61" w:semiHidden="0" w:name="Light List Accent 4"/>
    <w:lsdException w:qFormat="1"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8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39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0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0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4"/>
    <w:unhideWhenUsed/>
    <w:qFormat/>
    <w:uiPriority w:val="99"/>
    <w:pPr>
      <w:spacing w:after="120"/>
    </w:pPr>
  </w:style>
  <w:style w:type="paragraph" w:styleId="14">
    <w:name w:val="Body Text 2"/>
    <w:basedOn w:val="1"/>
    <w:link w:val="145"/>
    <w:unhideWhenUsed/>
    <w:qFormat/>
    <w:uiPriority w:val="99"/>
    <w:pPr>
      <w:spacing w:after="120" w:line="480" w:lineRule="auto"/>
    </w:pPr>
  </w:style>
  <w:style w:type="paragraph" w:styleId="15">
    <w:name w:val="Body Text 3"/>
    <w:basedOn w:val="1"/>
    <w:link w:val="146"/>
    <w:unhideWhenUsed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5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List"/>
    <w:basedOn w:val="1"/>
    <w:unhideWhenUsed/>
    <w:qFormat/>
    <w:uiPriority w:val="99"/>
    <w:pPr>
      <w:ind w:left="360" w:hanging="360"/>
      <w:contextualSpacing/>
    </w:pPr>
  </w:style>
  <w:style w:type="paragraph" w:styleId="21">
    <w:name w:val="List 2"/>
    <w:basedOn w:val="1"/>
    <w:unhideWhenUsed/>
    <w:qFormat/>
    <w:uiPriority w:val="99"/>
    <w:pPr>
      <w:ind w:left="720" w:hanging="360"/>
      <w:contextualSpacing/>
    </w:pPr>
  </w:style>
  <w:style w:type="paragraph" w:styleId="22">
    <w:name w:val="List 3"/>
    <w:basedOn w:val="1"/>
    <w:unhideWhenUsed/>
    <w:qFormat/>
    <w:uiPriority w:val="99"/>
    <w:pPr>
      <w:ind w:left="1080" w:hanging="360"/>
      <w:contextualSpacing/>
    </w:pPr>
  </w:style>
  <w:style w:type="paragraph" w:styleId="23">
    <w:name w:val="List Bullet"/>
    <w:basedOn w:val="1"/>
    <w:unhideWhenUsed/>
    <w:qFormat/>
    <w:uiPriority w:val="99"/>
    <w:pPr>
      <w:numPr>
        <w:ilvl w:val="0"/>
        <w:numId w:val="1"/>
      </w:numPr>
      <w:contextualSpacing/>
    </w:pPr>
  </w:style>
  <w:style w:type="paragraph" w:styleId="24">
    <w:name w:val="List Bullet 2"/>
    <w:basedOn w:val="1"/>
    <w:unhideWhenUsed/>
    <w:qFormat/>
    <w:uiPriority w:val="99"/>
    <w:pPr>
      <w:numPr>
        <w:ilvl w:val="0"/>
        <w:numId w:val="2"/>
      </w:numPr>
      <w:contextualSpacing/>
    </w:pPr>
  </w:style>
  <w:style w:type="paragraph" w:styleId="25">
    <w:name w:val="List Bullet 3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26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27">
    <w:name w:val="List Continue 2"/>
    <w:basedOn w:val="1"/>
    <w:unhideWhenUsed/>
    <w:qFormat/>
    <w:uiPriority w:val="99"/>
    <w:pPr>
      <w:spacing w:after="120"/>
      <w:ind w:left="720"/>
      <w:contextualSpacing/>
    </w:pPr>
  </w:style>
  <w:style w:type="paragraph" w:styleId="28">
    <w:name w:val="List Continue 3"/>
    <w:basedOn w:val="1"/>
    <w:unhideWhenUsed/>
    <w:qFormat/>
    <w:uiPriority w:val="99"/>
    <w:pPr>
      <w:spacing w:after="120"/>
      <w:ind w:left="1080"/>
      <w:contextualSpacing/>
    </w:pPr>
  </w:style>
  <w:style w:type="paragraph" w:styleId="29">
    <w:name w:val="List Number"/>
    <w:basedOn w:val="1"/>
    <w:unhideWhenUsed/>
    <w:qFormat/>
    <w:uiPriority w:val="99"/>
    <w:pPr>
      <w:numPr>
        <w:ilvl w:val="0"/>
        <w:numId w:val="4"/>
      </w:numPr>
      <w:contextualSpacing/>
    </w:pPr>
  </w:style>
  <w:style w:type="paragraph" w:styleId="30">
    <w:name w:val="List Number 2"/>
    <w:basedOn w:val="1"/>
    <w:unhideWhenUsed/>
    <w:qFormat/>
    <w:uiPriority w:val="99"/>
    <w:pPr>
      <w:numPr>
        <w:ilvl w:val="0"/>
        <w:numId w:val="5"/>
      </w:numPr>
      <w:contextualSpacing/>
    </w:pPr>
  </w:style>
  <w:style w:type="paragraph" w:styleId="31">
    <w:name w:val="List Number 3"/>
    <w:basedOn w:val="1"/>
    <w:unhideWhenUsed/>
    <w:qFormat/>
    <w:uiPriority w:val="99"/>
    <w:pPr>
      <w:numPr>
        <w:ilvl w:val="0"/>
        <w:numId w:val="6"/>
      </w:numPr>
      <w:contextualSpacing/>
    </w:pPr>
  </w:style>
  <w:style w:type="paragraph" w:styleId="32">
    <w:name w:val="macro"/>
    <w:link w:val="147"/>
    <w:unhideWhenUsed/>
    <w:qFormat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character" w:styleId="33">
    <w:name w:val="Strong"/>
    <w:basedOn w:val="11"/>
    <w:qFormat/>
    <w:uiPriority w:val="22"/>
    <w:rPr>
      <w:b/>
      <w:bCs/>
    </w:rPr>
  </w:style>
  <w:style w:type="paragraph" w:styleId="34">
    <w:name w:val="Subtitle"/>
    <w:basedOn w:val="1"/>
    <w:next w:val="1"/>
    <w:link w:val="14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5">
    <w:name w:val="Table Grid"/>
    <w:basedOn w:val="12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6">
    <w:name w:val="Title"/>
    <w:basedOn w:val="1"/>
    <w:next w:val="1"/>
    <w:link w:val="141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7">
    <w:name w:val="Light Shading"/>
    <w:basedOn w:val="12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8">
    <w:name w:val="Light Shading Accent 1"/>
    <w:basedOn w:val="12"/>
    <w:qFormat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9">
    <w:name w:val="Light Shading Accent 2"/>
    <w:basedOn w:val="12"/>
    <w:qFormat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0">
    <w:name w:val="Light Shading Accent 3"/>
    <w:basedOn w:val="12"/>
    <w:qFormat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1">
    <w:name w:val="Light Shading Accent 4"/>
    <w:basedOn w:val="12"/>
    <w:qFormat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2">
    <w:name w:val="Light Shading Accent 5"/>
    <w:basedOn w:val="12"/>
    <w:qFormat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3">
    <w:name w:val="Light Shading Accent 6"/>
    <w:basedOn w:val="12"/>
    <w:qFormat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4">
    <w:name w:val="Light List"/>
    <w:basedOn w:val="12"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5">
    <w:name w:val="Light List Accent 1"/>
    <w:basedOn w:val="12"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6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7">
    <w:name w:val="Light List Accent 3"/>
    <w:basedOn w:val="12"/>
    <w:qFormat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8">
    <w:name w:val="Light List Accent 4"/>
    <w:basedOn w:val="1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49">
    <w:name w:val="Light List Accent 5"/>
    <w:basedOn w:val="12"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0">
    <w:name w:val="Light List Accent 6"/>
    <w:basedOn w:val="12"/>
    <w:qFormat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1">
    <w:name w:val="Light Grid"/>
    <w:basedOn w:val="12"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2">
    <w:name w:val="Light Grid Accent 1"/>
    <w:basedOn w:val="1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3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4">
    <w:name w:val="Light Grid Accent 3"/>
    <w:basedOn w:val="12"/>
    <w:qFormat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5">
    <w:name w:val="Light Grid Accent 4"/>
    <w:basedOn w:val="12"/>
    <w:qFormat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6">
    <w:name w:val="Light Grid Accent 5"/>
    <w:basedOn w:val="12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7">
    <w:name w:val="Light Grid Accent 6"/>
    <w:basedOn w:val="12"/>
    <w:qFormat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8">
    <w:name w:val="Medium Shading 1"/>
    <w:basedOn w:val="1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9">
    <w:name w:val="Medium Shading 1 Accent 1"/>
    <w:basedOn w:val="12"/>
    <w:qFormat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2"/>
    <w:basedOn w:val="12"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4"/>
    <w:basedOn w:val="1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5"/>
    <w:basedOn w:val="1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6"/>
    <w:basedOn w:val="12"/>
    <w:qFormat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6">
    <w:name w:val="Medium Shading 2 Accent 1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3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5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Lis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3">
    <w:name w:val="Medium List 1 Accen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4">
    <w:name w:val="Medium List 1 Accent 2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5">
    <w:name w:val="Medium List 1 Accent 3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6">
    <w:name w:val="Medium List 1 Accent 4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7">
    <w:name w:val="Medium List 1 Accent 5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8">
    <w:name w:val="Medium List 1 Accent 6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79">
    <w:name w:val="Medium Lis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0">
    <w:name w:val="Medium List 2 Accent 1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3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4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5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6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Grid 1"/>
    <w:basedOn w:val="12"/>
    <w:qFormat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7">
    <w:name w:val="Medium Grid 1 Accent 1"/>
    <w:basedOn w:val="12"/>
    <w:qFormat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8">
    <w:name w:val="Medium Grid 1 Accent 2"/>
    <w:basedOn w:val="12"/>
    <w:qFormat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89">
    <w:name w:val="Medium Grid 1 Accent 3"/>
    <w:basedOn w:val="12"/>
    <w:qFormat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0">
    <w:name w:val="Medium Grid 1 Accent 4"/>
    <w:basedOn w:val="12"/>
    <w:qFormat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1">
    <w:name w:val="Medium Grid 1 Accent 5"/>
    <w:basedOn w:val="12"/>
    <w:qFormat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2">
    <w:name w:val="Medium Grid 1 Accent 6"/>
    <w:basedOn w:val="12"/>
    <w:qFormat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3">
    <w:name w:val="Medium Grid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4">
    <w:name w:val="Medium Grid 2 Accent 1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3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4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5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6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3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1">
    <w:name w:val="Medium Grid 3 Accent 1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2">
    <w:name w:val="Medium Grid 3 Accent 2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3">
    <w:name w:val="Medium Grid 3 Accent 3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4">
    <w:name w:val="Medium Grid 3 Accent 4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5">
    <w:name w:val="Medium Grid 3 Accent 5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6">
    <w:name w:val="Medium Grid 3 Accent 6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7">
    <w:name w:val="Dark List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8">
    <w:name w:val="Dark List Accent 1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09">
    <w:name w:val="Dark List Accent 2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0">
    <w:name w:val="Dark List Accent 3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1">
    <w:name w:val="Dark List Accent 4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2">
    <w:name w:val="Dark List Accent 5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3">
    <w:name w:val="Dark List Accent 6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4">
    <w:name w:val="Colorful Shading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5">
    <w:name w:val="Colorful Shading Accent 1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2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3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8">
    <w:name w:val="Colorful Shading Accent 4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Shading Accent 5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6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List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2">
    <w:name w:val="Colorful List Accent 1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3">
    <w:name w:val="Colorful List Accent 2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4">
    <w:name w:val="Colorful List Accent 3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5">
    <w:name w:val="Colorful List Accent 4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6">
    <w:name w:val="Colorful List Accent 5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7">
    <w:name w:val="Colorful List Accent 6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8">
    <w:name w:val="Colorful Grid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29">
    <w:name w:val="Colorful Grid Accent 1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0">
    <w:name w:val="Colorful Grid Accent 2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1">
    <w:name w:val="Colorful Grid Accent 3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2">
    <w:name w:val="Colorful Grid Accent 4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3">
    <w:name w:val="Colorful Grid Accent 5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4">
    <w:name w:val="Colorful Grid Accent 6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5">
    <w:name w:val="Header Char"/>
    <w:basedOn w:val="11"/>
    <w:link w:val="19"/>
    <w:qFormat/>
    <w:uiPriority w:val="99"/>
  </w:style>
  <w:style w:type="character" w:customStyle="1" w:styleId="136">
    <w:name w:val="Footer Char"/>
    <w:basedOn w:val="11"/>
    <w:link w:val="18"/>
    <w:qFormat/>
    <w:uiPriority w:val="99"/>
  </w:style>
  <w:style w:type="paragraph" w:styleId="137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8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39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0">
    <w:name w:val="Heading 3 Char"/>
    <w:basedOn w:val="11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1">
    <w:name w:val="Title Char"/>
    <w:basedOn w:val="11"/>
    <w:link w:val="36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2">
    <w:name w:val="Subtitle Char"/>
    <w:basedOn w:val="11"/>
    <w:link w:val="34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3">
    <w:name w:val="List Paragraph"/>
    <w:basedOn w:val="1"/>
    <w:qFormat/>
    <w:uiPriority w:val="34"/>
    <w:pPr>
      <w:ind w:left="720"/>
      <w:contextualSpacing/>
    </w:pPr>
  </w:style>
  <w:style w:type="character" w:customStyle="1" w:styleId="144">
    <w:name w:val="Body Text Char"/>
    <w:basedOn w:val="11"/>
    <w:link w:val="13"/>
    <w:qFormat/>
    <w:uiPriority w:val="99"/>
  </w:style>
  <w:style w:type="character" w:customStyle="1" w:styleId="145">
    <w:name w:val="Body Text 2 Char"/>
    <w:basedOn w:val="11"/>
    <w:link w:val="14"/>
    <w:qFormat/>
    <w:uiPriority w:val="99"/>
  </w:style>
  <w:style w:type="character" w:customStyle="1" w:styleId="146">
    <w:name w:val="Body Text 3 Char"/>
    <w:basedOn w:val="11"/>
    <w:link w:val="15"/>
    <w:qFormat/>
    <w:uiPriority w:val="99"/>
    <w:rPr>
      <w:sz w:val="16"/>
      <w:szCs w:val="16"/>
    </w:rPr>
  </w:style>
  <w:style w:type="character" w:customStyle="1" w:styleId="147">
    <w:name w:val="Macro Text Char"/>
    <w:basedOn w:val="11"/>
    <w:link w:val="32"/>
    <w:uiPriority w:val="99"/>
    <w:rPr>
      <w:rFonts w:ascii="Courier" w:hAnsi="Courier"/>
      <w:sz w:val="20"/>
      <w:szCs w:val="20"/>
    </w:rPr>
  </w:style>
  <w:style w:type="paragraph" w:styleId="148">
    <w:name w:val="Quote"/>
    <w:basedOn w:val="1"/>
    <w:next w:val="1"/>
    <w:link w:val="14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49">
    <w:name w:val="Quote Char"/>
    <w:basedOn w:val="11"/>
    <w:link w:val="148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Heading 4 Char"/>
    <w:basedOn w:val="11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1">
    <w:name w:val="Heading 5 Char"/>
    <w:basedOn w:val="11"/>
    <w:link w:val="6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2">
    <w:name w:val="Heading 6 Char"/>
    <w:basedOn w:val="11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3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4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5">
    <w:name w:val="Heading 9 Char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6">
    <w:name w:val="Intense Quote"/>
    <w:basedOn w:val="1"/>
    <w:next w:val="1"/>
    <w:link w:val="157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7">
    <w:name w:val="Intense Quote Char"/>
    <w:basedOn w:val="11"/>
    <w:link w:val="156"/>
    <w:qFormat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59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0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1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2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3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numbering" Target="numbering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17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3744_ADARSH</cp:lastModifiedBy>
  <dcterms:modified xsi:type="dcterms:W3CDTF">2025-06-29T16:37:22Z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FB038059603C4FF59E071BDA17CF2053_12</vt:lpwstr>
  </property>
  <property fmtid="{D5CDD505-2E9C-101B-9397-08002B2CF9AE}" pid="3" name="KSOProductBuildVer">
    <vt:lpwstr>1033-12.2.0.21546</vt:lpwstr>
  </property>
</Properties>
</file>